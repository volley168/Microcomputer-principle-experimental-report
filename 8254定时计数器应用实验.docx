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B03A7E" w14:textId="77777777" w:rsidR="00F87B9A" w:rsidRDefault="00F87B9A" w:rsidP="00F87B9A">
      <w:pPr>
        <w:jc w:val="center"/>
        <w:rPr>
          <w:rFonts w:hAnsi="宋体"/>
          <w:b/>
          <w:bCs/>
          <w:color w:val="000000"/>
          <w:kern w:val="0"/>
          <w:sz w:val="52"/>
          <w:szCs w:val="52"/>
        </w:rPr>
      </w:pPr>
    </w:p>
    <w:p w14:paraId="33C0F1BB" w14:textId="77777777" w:rsidR="00F87B9A" w:rsidRDefault="00F87B9A" w:rsidP="00F87B9A">
      <w:pPr>
        <w:jc w:val="center"/>
        <w:rPr>
          <w:rFonts w:hAnsi="宋体"/>
          <w:b/>
          <w:bCs/>
          <w:color w:val="000000"/>
          <w:kern w:val="0"/>
          <w:sz w:val="52"/>
          <w:szCs w:val="52"/>
        </w:rPr>
      </w:pPr>
    </w:p>
    <w:p w14:paraId="0C065373" w14:textId="77777777" w:rsidR="00F87B9A" w:rsidRDefault="00F87B9A" w:rsidP="00F87B9A">
      <w:pPr>
        <w:jc w:val="center"/>
        <w:rPr>
          <w:rFonts w:hAnsi="宋体"/>
          <w:b/>
          <w:bCs/>
          <w:color w:val="000000"/>
          <w:kern w:val="0"/>
          <w:sz w:val="52"/>
          <w:szCs w:val="52"/>
        </w:rPr>
      </w:pPr>
      <w:r w:rsidRPr="00855A6E">
        <w:rPr>
          <w:rFonts w:hAnsi="宋体"/>
          <w:b/>
          <w:bCs/>
          <w:color w:val="000000"/>
          <w:kern w:val="0"/>
          <w:sz w:val="52"/>
          <w:szCs w:val="52"/>
        </w:rPr>
        <w:t>微机原理</w:t>
      </w:r>
      <w:r w:rsidRPr="00855A6E">
        <w:rPr>
          <w:rFonts w:hAnsi="宋体" w:hint="eastAsia"/>
          <w:b/>
          <w:bCs/>
          <w:color w:val="000000"/>
          <w:kern w:val="0"/>
          <w:sz w:val="52"/>
          <w:szCs w:val="52"/>
        </w:rPr>
        <w:t>与</w:t>
      </w:r>
      <w:r w:rsidRPr="00855A6E">
        <w:rPr>
          <w:rFonts w:hAnsi="宋体"/>
          <w:b/>
          <w:bCs/>
          <w:color w:val="000000"/>
          <w:kern w:val="0"/>
          <w:sz w:val="52"/>
          <w:szCs w:val="52"/>
        </w:rPr>
        <w:t>接口技术</w:t>
      </w:r>
    </w:p>
    <w:p w14:paraId="69BC2550" w14:textId="77777777" w:rsidR="00F87B9A" w:rsidRDefault="00F87B9A" w:rsidP="00F87B9A">
      <w:pPr>
        <w:jc w:val="center"/>
        <w:rPr>
          <w:rFonts w:hAnsi="宋体"/>
          <w:b/>
          <w:bCs/>
          <w:color w:val="000000"/>
          <w:kern w:val="0"/>
          <w:sz w:val="52"/>
          <w:szCs w:val="52"/>
        </w:rPr>
      </w:pPr>
      <w:r>
        <w:rPr>
          <w:rFonts w:hAnsi="宋体" w:hint="eastAsia"/>
          <w:b/>
          <w:bCs/>
          <w:color w:val="000000"/>
          <w:kern w:val="0"/>
          <w:sz w:val="52"/>
          <w:szCs w:val="52"/>
        </w:rPr>
        <w:t>实验报告</w:t>
      </w:r>
    </w:p>
    <w:p w14:paraId="71F0534A" w14:textId="77777777" w:rsidR="00F87B9A" w:rsidRDefault="00F87B9A" w:rsidP="00F87B9A">
      <w:pPr>
        <w:jc w:val="center"/>
      </w:pPr>
    </w:p>
    <w:p w14:paraId="2BB826EF" w14:textId="77777777" w:rsidR="00F87B9A" w:rsidRDefault="00F87B9A" w:rsidP="00F87B9A">
      <w:pPr>
        <w:jc w:val="center"/>
      </w:pPr>
    </w:p>
    <w:p w14:paraId="52BA6BC6" w14:textId="77777777" w:rsidR="00F87B9A" w:rsidRDefault="00F87B9A" w:rsidP="00F87B9A">
      <w:pPr>
        <w:jc w:val="center"/>
      </w:pPr>
    </w:p>
    <w:p w14:paraId="54C579AC" w14:textId="77777777" w:rsidR="00F87B9A" w:rsidRDefault="00F87B9A" w:rsidP="00F87B9A">
      <w:pPr>
        <w:jc w:val="center"/>
      </w:pPr>
    </w:p>
    <w:p w14:paraId="36D9A728" w14:textId="77777777" w:rsidR="00F87B9A" w:rsidRDefault="00F87B9A" w:rsidP="00F87B9A">
      <w:pPr>
        <w:jc w:val="center"/>
      </w:pPr>
    </w:p>
    <w:p w14:paraId="56EE840B" w14:textId="77777777" w:rsidR="00F87B9A" w:rsidRDefault="00F87B9A" w:rsidP="00F87B9A">
      <w:pPr>
        <w:jc w:val="center"/>
      </w:pPr>
    </w:p>
    <w:p w14:paraId="174C8406" w14:textId="77777777" w:rsidR="00F87B9A" w:rsidRDefault="00F87B9A" w:rsidP="00F87B9A">
      <w:pPr>
        <w:jc w:val="center"/>
      </w:pPr>
    </w:p>
    <w:p w14:paraId="6D718E7A" w14:textId="77777777" w:rsidR="00F87B9A" w:rsidRDefault="00F87B9A" w:rsidP="00F87B9A">
      <w:pPr>
        <w:jc w:val="center"/>
      </w:pPr>
    </w:p>
    <w:p w14:paraId="3873D648" w14:textId="77777777" w:rsidR="00F87B9A" w:rsidRDefault="00F87B9A" w:rsidP="00F87B9A">
      <w:pPr>
        <w:jc w:val="center"/>
      </w:pPr>
    </w:p>
    <w:p w14:paraId="4EF05AA7" w14:textId="77777777" w:rsidR="00F87B9A" w:rsidRDefault="00F87B9A" w:rsidP="00F87B9A">
      <w:pPr>
        <w:jc w:val="center"/>
      </w:pPr>
    </w:p>
    <w:p w14:paraId="75D291FB" w14:textId="77777777" w:rsidR="00F87B9A" w:rsidRDefault="00F87B9A" w:rsidP="00F87B9A">
      <w:pPr>
        <w:jc w:val="center"/>
      </w:pPr>
    </w:p>
    <w:p w14:paraId="2A3737CE" w14:textId="77777777" w:rsidR="00F87B9A" w:rsidRDefault="00F87B9A" w:rsidP="00F87B9A">
      <w:pPr>
        <w:jc w:val="center"/>
      </w:pPr>
    </w:p>
    <w:p w14:paraId="2364A9C9" w14:textId="77777777" w:rsidR="00F87B9A" w:rsidRDefault="00F87B9A" w:rsidP="00F87B9A">
      <w:pPr>
        <w:jc w:val="center"/>
      </w:pPr>
    </w:p>
    <w:p w14:paraId="67D25697" w14:textId="77777777" w:rsidR="00F87B9A" w:rsidRDefault="00F87B9A" w:rsidP="00F87B9A">
      <w:pPr>
        <w:jc w:val="center"/>
      </w:pPr>
    </w:p>
    <w:p w14:paraId="0B50BF24" w14:textId="77777777" w:rsidR="00F87B9A" w:rsidRDefault="00F87B9A" w:rsidP="00F87B9A">
      <w:pPr>
        <w:jc w:val="center"/>
      </w:pPr>
    </w:p>
    <w:p w14:paraId="33C18B37" w14:textId="77777777" w:rsidR="00F87B9A" w:rsidRPr="00CF02FA" w:rsidRDefault="00F87B9A" w:rsidP="00F87B9A">
      <w:pPr>
        <w:ind w:leftChars="1350" w:left="2835"/>
        <w:jc w:val="left"/>
        <w:rPr>
          <w:sz w:val="32"/>
          <w:szCs w:val="32"/>
        </w:rPr>
      </w:pPr>
      <w:r w:rsidRPr="00CF02FA">
        <w:rPr>
          <w:rFonts w:hint="eastAsia"/>
          <w:sz w:val="32"/>
          <w:szCs w:val="32"/>
        </w:rPr>
        <w:t>学院：信息工程学院</w:t>
      </w:r>
    </w:p>
    <w:p w14:paraId="23068D3B" w14:textId="77777777" w:rsidR="00F87B9A" w:rsidRPr="00CF02FA" w:rsidRDefault="00F87B9A" w:rsidP="00F87B9A">
      <w:pPr>
        <w:ind w:leftChars="1350" w:left="2835"/>
        <w:jc w:val="left"/>
        <w:rPr>
          <w:sz w:val="32"/>
          <w:szCs w:val="32"/>
        </w:rPr>
      </w:pPr>
      <w:r w:rsidRPr="00CF02FA">
        <w:rPr>
          <w:rFonts w:hint="eastAsia"/>
          <w:sz w:val="32"/>
          <w:szCs w:val="32"/>
        </w:rPr>
        <w:t>班级：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018240302</w:t>
      </w:r>
    </w:p>
    <w:p w14:paraId="4D64D884" w14:textId="77777777" w:rsidR="00F87B9A" w:rsidRPr="00CF02FA" w:rsidRDefault="00F87B9A" w:rsidP="00F87B9A">
      <w:pPr>
        <w:ind w:leftChars="1350" w:left="2835"/>
        <w:jc w:val="left"/>
        <w:rPr>
          <w:sz w:val="32"/>
          <w:szCs w:val="32"/>
        </w:rPr>
      </w:pPr>
      <w:r w:rsidRPr="00CF02FA">
        <w:rPr>
          <w:rFonts w:hint="eastAsia"/>
          <w:sz w:val="32"/>
          <w:szCs w:val="32"/>
        </w:rPr>
        <w:t>学号：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018905947</w:t>
      </w:r>
    </w:p>
    <w:p w14:paraId="30D30FC1" w14:textId="77777777" w:rsidR="00F87B9A" w:rsidRPr="00CF02FA" w:rsidRDefault="00F87B9A" w:rsidP="00F87B9A">
      <w:pPr>
        <w:ind w:leftChars="1350" w:left="2835"/>
        <w:jc w:val="left"/>
        <w:rPr>
          <w:sz w:val="32"/>
          <w:szCs w:val="32"/>
        </w:rPr>
      </w:pPr>
      <w:r w:rsidRPr="00CF02FA">
        <w:rPr>
          <w:rFonts w:hint="eastAsia"/>
          <w:sz w:val="32"/>
          <w:szCs w:val="32"/>
        </w:rPr>
        <w:t>姓名：</w:t>
      </w:r>
      <w:r>
        <w:rPr>
          <w:rFonts w:hint="eastAsia"/>
          <w:sz w:val="32"/>
          <w:szCs w:val="32"/>
        </w:rPr>
        <w:t>李</w:t>
      </w:r>
      <w:proofErr w:type="gramStart"/>
      <w:r>
        <w:rPr>
          <w:rFonts w:hint="eastAsia"/>
          <w:sz w:val="32"/>
          <w:szCs w:val="32"/>
        </w:rPr>
        <w:t>堃</w:t>
      </w:r>
      <w:proofErr w:type="gramEnd"/>
    </w:p>
    <w:p w14:paraId="5CB46A7F" w14:textId="7877FC03" w:rsidR="00EC228F" w:rsidRPr="00EC228F" w:rsidRDefault="00EC228F" w:rsidP="005743E5">
      <w:pPr>
        <w:adjustRightInd w:val="0"/>
        <w:snapToGrid w:val="0"/>
        <w:spacing w:afterLines="50" w:after="156"/>
        <w:ind w:firstLineChars="100" w:firstLine="280"/>
        <w:rPr>
          <w:sz w:val="28"/>
          <w:szCs w:val="28"/>
        </w:rPr>
      </w:pPr>
      <w:r w:rsidRPr="00EC228F">
        <w:rPr>
          <w:rFonts w:hint="eastAsia"/>
          <w:sz w:val="28"/>
          <w:szCs w:val="28"/>
        </w:rPr>
        <w:t xml:space="preserve"> </w:t>
      </w:r>
    </w:p>
    <w:tbl>
      <w:tblPr>
        <w:tblStyle w:val="a9"/>
        <w:tblW w:w="8319" w:type="dxa"/>
        <w:tblInd w:w="170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8319"/>
      </w:tblGrid>
      <w:tr w:rsidR="00EC228F" w14:paraId="337A6422" w14:textId="77777777" w:rsidTr="00341E06">
        <w:trPr>
          <w:trHeight w:val="10413"/>
        </w:trPr>
        <w:tc>
          <w:tcPr>
            <w:tcW w:w="8319" w:type="dxa"/>
            <w:tcBorders>
              <w:bottom w:val="single" w:sz="8" w:space="0" w:color="000000" w:themeColor="text1"/>
            </w:tcBorders>
          </w:tcPr>
          <w:p w14:paraId="1E62A1FE" w14:textId="77777777" w:rsidR="00C36E1F" w:rsidRDefault="00C36E1F" w:rsidP="00C36E1F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 w:val="24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华文中宋" w:eastAsia="华文中宋" w:cs="华文中宋"/>
                  <w:b/>
                  <w:bCs/>
                  <w:color w:val="000000"/>
                  <w:kern w:val="0"/>
                  <w:sz w:val="24"/>
                </w:rPr>
                <w:lastRenderedPageBreak/>
                <w:t>2.5.1</w:t>
              </w:r>
            </w:smartTag>
            <w:r>
              <w:rPr>
                <w:rFonts w:ascii="华文中宋" w:eastAsia="华文中宋" w:cs="华文中宋"/>
                <w:b/>
                <w:bCs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24"/>
              </w:rPr>
              <w:t>实验目的</w:t>
            </w:r>
          </w:p>
          <w:p w14:paraId="48ED5FB2" w14:textId="77777777" w:rsidR="00C36E1F" w:rsidRPr="00327E68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1. 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掌握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8254 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的工作方式及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应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用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编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程；</w:t>
            </w:r>
          </w:p>
          <w:p w14:paraId="557D0202" w14:textId="77777777" w:rsidR="00C36E1F" w:rsidRPr="00327E68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2. 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掌握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8254 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典型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应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用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电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路的接法。</w:t>
            </w:r>
          </w:p>
          <w:p w14:paraId="37C2F878" w14:textId="77777777" w:rsidR="00C36E1F" w:rsidRDefault="00C36E1F" w:rsidP="00C36E1F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 w:val="24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华文中宋" w:eastAsia="华文中宋" w:cs="华文中宋"/>
                  <w:b/>
                  <w:bCs/>
                  <w:color w:val="000000"/>
                  <w:kern w:val="0"/>
                  <w:sz w:val="24"/>
                </w:rPr>
                <w:t>2.5.2</w:t>
              </w:r>
            </w:smartTag>
            <w:r>
              <w:rPr>
                <w:rFonts w:ascii="华文中宋" w:eastAsia="华文中宋" w:cs="华文中宋"/>
                <w:b/>
                <w:bCs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24"/>
              </w:rPr>
              <w:t>实验设备</w:t>
            </w:r>
          </w:p>
          <w:p w14:paraId="4DC2E318" w14:textId="77777777" w:rsidR="00C36E1F" w:rsidRPr="00327E68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PC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机一台，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TD-PITE 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实验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装置一套，示波器一台。</w:t>
            </w:r>
          </w:p>
          <w:p w14:paraId="488EDED8" w14:textId="77777777" w:rsidR="00C36E1F" w:rsidRDefault="00C36E1F" w:rsidP="00C36E1F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 w:val="24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华文中宋" w:eastAsia="华文中宋" w:cs="华文中宋"/>
                  <w:b/>
                  <w:bCs/>
                  <w:color w:val="000000"/>
                  <w:kern w:val="0"/>
                  <w:sz w:val="24"/>
                </w:rPr>
                <w:t>2.5.3</w:t>
              </w:r>
            </w:smartTag>
            <w:r>
              <w:rPr>
                <w:rFonts w:ascii="华文中宋" w:eastAsia="华文中宋" w:cs="华文中宋"/>
                <w:b/>
                <w:bCs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24"/>
              </w:rPr>
              <w:t>实验内容</w:t>
            </w:r>
          </w:p>
          <w:p w14:paraId="2C07D71E" w14:textId="77777777" w:rsidR="00C36E1F" w:rsidRPr="00327E68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1. 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计数应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用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实验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。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编写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程序，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应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用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8254 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的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计数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功能，使用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单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次脉冲模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拟计数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，使每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当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按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动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‘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KK1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＋’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5 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次后，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产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生一次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计数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中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断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，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并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在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屏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幕上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显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示一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个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字符‘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M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’。</w:t>
            </w:r>
          </w:p>
          <w:p w14:paraId="43D45AC9" w14:textId="77777777" w:rsidR="00C36E1F" w:rsidRPr="00327E68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2. 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定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时应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用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实验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。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编写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程序，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应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用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8254 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的定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时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功能，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产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生一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个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1ms 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的方波。</w:t>
            </w:r>
          </w:p>
          <w:p w14:paraId="44ABB666" w14:textId="77777777" w:rsidR="00C36E1F" w:rsidRDefault="00C36E1F" w:rsidP="00C36E1F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 w:val="24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华文中宋" w:eastAsia="华文中宋" w:cs="华文中宋"/>
                  <w:b/>
                  <w:bCs/>
                  <w:color w:val="000000"/>
                  <w:kern w:val="0"/>
                  <w:sz w:val="24"/>
                </w:rPr>
                <w:t>2.5.4</w:t>
              </w:r>
            </w:smartTag>
            <w:r>
              <w:rPr>
                <w:rFonts w:ascii="华文中宋" w:eastAsia="华文中宋" w:cs="华文中宋"/>
                <w:b/>
                <w:bCs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24"/>
              </w:rPr>
              <w:t>实验原理</w:t>
            </w:r>
          </w:p>
          <w:p w14:paraId="0A8137AE" w14:textId="77777777" w:rsidR="00C36E1F" w:rsidRPr="00327E68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8254 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是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Intel 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公司生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产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的可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编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程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间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隔定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时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器。是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8253 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的改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进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型，比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8253 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具有更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优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良的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性能。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8254 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具有以下基本功能：</w:t>
            </w:r>
          </w:p>
          <w:p w14:paraId="1A41D2C6" w14:textId="77777777" w:rsidR="00C36E1F" w:rsidRPr="00327E68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1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）有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3 </w:t>
            </w:r>
            <w:proofErr w:type="gramStart"/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个</w:t>
            </w:r>
            <w:proofErr w:type="gramEnd"/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独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立的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16 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位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计数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器；</w:t>
            </w:r>
          </w:p>
          <w:p w14:paraId="6A3FB11F" w14:textId="77777777" w:rsidR="00C36E1F" w:rsidRPr="00327E68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2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）每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个计数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器可按二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进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制或十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进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制（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BCD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计数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；</w:t>
            </w:r>
          </w:p>
          <w:p w14:paraId="287ADF22" w14:textId="77777777" w:rsidR="00C36E1F" w:rsidRPr="00327E68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3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）每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个计数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器可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编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程工作于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6 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种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不同工作方式；</w:t>
            </w:r>
          </w:p>
          <w:p w14:paraId="0CCEF246" w14:textId="77777777" w:rsidR="00C36E1F" w:rsidRPr="00327E68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4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8254 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每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个计数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器允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许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的最高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计数频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率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为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10MHz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8253 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为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2MHz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）；</w:t>
            </w:r>
          </w:p>
          <w:p w14:paraId="7A310F83" w14:textId="77777777" w:rsidR="00C36E1F" w:rsidRPr="00327E68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5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8254 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有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读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回命令（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8253 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没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有），除了可以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读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出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当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前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计数单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元的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内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容外，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还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可以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读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出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状态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寄存器的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内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容；</w:t>
            </w:r>
          </w:p>
          <w:p w14:paraId="472D1B9C" w14:textId="77777777" w:rsidR="00C36E1F" w:rsidRPr="00327E68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6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计数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脉冲可以是有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规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律的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时钟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信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号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，也可以是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随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机信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号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。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计数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初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值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公式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为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：</w:t>
            </w:r>
          </w:p>
          <w:p w14:paraId="288915CD" w14:textId="77777777" w:rsidR="00C36E1F" w:rsidRPr="00327E68" w:rsidRDefault="00C36E1F" w:rsidP="00C36E1F">
            <w:pPr>
              <w:autoSpaceDE w:val="0"/>
              <w:autoSpaceDN w:val="0"/>
              <w:adjustRightInd w:val="0"/>
              <w:ind w:firstLineChars="500" w:firstLine="105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n=</w:t>
            </w:r>
            <w:proofErr w:type="spellStart"/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f</w:t>
            </w:r>
            <w:r w:rsidRPr="00327E68">
              <w:rPr>
                <w:rFonts w:eastAsia="华文中宋"/>
                <w:bCs/>
                <w:color w:val="000000"/>
                <w:kern w:val="0"/>
                <w:sz w:val="14"/>
                <w:szCs w:val="14"/>
              </w:rPr>
              <w:t>CLKi</w:t>
            </w:r>
            <w:proofErr w:type="spellEnd"/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÷</w:t>
            </w:r>
            <w:proofErr w:type="spellStart"/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f</w:t>
            </w:r>
            <w:r w:rsidRPr="00327E68">
              <w:rPr>
                <w:rFonts w:eastAsia="华文中宋"/>
                <w:bCs/>
                <w:color w:val="000000"/>
                <w:kern w:val="0"/>
                <w:sz w:val="14"/>
                <w:szCs w:val="14"/>
              </w:rPr>
              <w:t>OUTi</w:t>
            </w:r>
            <w:proofErr w:type="spellEnd"/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 w:val="13"/>
                <w:szCs w:val="13"/>
              </w:rPr>
              <w:t>、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其中</w:t>
            </w:r>
            <w:proofErr w:type="spellStart"/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f</w:t>
            </w:r>
            <w:r w:rsidRPr="00327E68">
              <w:rPr>
                <w:rFonts w:eastAsia="华文中宋"/>
                <w:bCs/>
                <w:color w:val="000000"/>
                <w:kern w:val="0"/>
                <w:sz w:val="14"/>
                <w:szCs w:val="14"/>
              </w:rPr>
              <w:t>CLKi</w:t>
            </w:r>
            <w:proofErr w:type="spellEnd"/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是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输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入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时钟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脉冲的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频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率，</w:t>
            </w:r>
            <w:proofErr w:type="spellStart"/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f</w:t>
            </w:r>
            <w:r w:rsidRPr="00327E68">
              <w:rPr>
                <w:rFonts w:eastAsia="华文中宋"/>
                <w:bCs/>
                <w:color w:val="000000"/>
                <w:kern w:val="0"/>
                <w:sz w:val="14"/>
                <w:szCs w:val="14"/>
              </w:rPr>
              <w:t>OUTi</w:t>
            </w:r>
            <w:proofErr w:type="spellEnd"/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是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输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出波形的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频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率。</w:t>
            </w:r>
          </w:p>
          <w:p w14:paraId="2E16230E" w14:textId="77777777" w:rsidR="00C36E1F" w:rsidRPr="00327E68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图</w:t>
            </w:r>
            <w:smartTag w:uri="urn:schemas-microsoft-com:office:smarttags" w:element="chsdate">
              <w:smartTagPr>
                <w:attr w:name="Year" w:val="2002"/>
                <w:attr w:name="Month" w:val="5"/>
                <w:attr w:name="Day" w:val="1"/>
                <w:attr w:name="IsLunarDate" w:val="False"/>
                <w:attr w:name="IsROCDate" w:val="False"/>
              </w:smartTagPr>
              <w:r w:rsidRPr="00327E68">
                <w:rPr>
                  <w:rFonts w:eastAsia="华文中宋"/>
                  <w:bCs/>
                  <w:color w:val="000000"/>
                  <w:kern w:val="0"/>
                  <w:szCs w:val="21"/>
                </w:rPr>
                <w:t>2-5-1</w:t>
              </w:r>
            </w:smartTag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 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是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8254 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的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内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部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结构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框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图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和引脚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图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，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它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是由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与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CPU 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的接口、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内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部控制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电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路和三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个计数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器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组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成。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8254 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的工作方式如下述：</w:t>
            </w:r>
          </w:p>
          <w:p w14:paraId="224B91CD" w14:textId="77777777" w:rsidR="00C36E1F" w:rsidRPr="00327E68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1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）方式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0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：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计数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到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0 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结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束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输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出正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跃变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信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号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方式。</w:t>
            </w:r>
          </w:p>
          <w:p w14:paraId="4825246A" w14:textId="77777777" w:rsidR="00C36E1F" w:rsidRPr="00327E68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2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）方式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1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：硬件可重</w:t>
            </w:r>
            <w:proofErr w:type="gramStart"/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触发单稳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方式</w:t>
            </w:r>
            <w:proofErr w:type="gramEnd"/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。</w:t>
            </w:r>
          </w:p>
          <w:p w14:paraId="53F2C029" w14:textId="77777777" w:rsidR="00C36E1F" w:rsidRPr="00327E68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3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）方式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2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：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频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率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发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生器方式。</w:t>
            </w:r>
          </w:p>
          <w:p w14:paraId="22C2D3F1" w14:textId="77777777" w:rsidR="00C36E1F" w:rsidRPr="00327E68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4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）方式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3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：方波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发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生器。</w:t>
            </w:r>
          </w:p>
          <w:p w14:paraId="27497F5F" w14:textId="77777777" w:rsidR="00C36E1F" w:rsidRPr="00327E68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5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）方式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4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：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软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件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触发选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通方式。</w:t>
            </w:r>
          </w:p>
          <w:p w14:paraId="49A8298A" w14:textId="77777777" w:rsidR="00C36E1F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</w:pP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6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）方式</w:t>
            </w:r>
            <w:r w:rsidRPr="00327E68">
              <w:rPr>
                <w:rFonts w:eastAsia="华文中宋"/>
                <w:bCs/>
                <w:color w:val="000000"/>
                <w:kern w:val="0"/>
                <w:szCs w:val="21"/>
              </w:rPr>
              <w:t>5</w:t>
            </w:r>
            <w:r w:rsidRPr="00327E68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：硬件</w:t>
            </w:r>
            <w:r w:rsidRPr="00327E68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触发选</w:t>
            </w:r>
            <w:r w:rsidRPr="00327E68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通方式。</w:t>
            </w:r>
          </w:p>
          <w:p w14:paraId="534E7EA7" w14:textId="4A0577AC" w:rsidR="00C36E1F" w:rsidRPr="00327E68" w:rsidRDefault="00C36E1F" w:rsidP="00C36E1F">
            <w:pPr>
              <w:autoSpaceDE w:val="0"/>
              <w:autoSpaceDN w:val="0"/>
              <w:adjustRightInd w:val="0"/>
              <w:jc w:val="center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CA202B">
              <w:rPr>
                <w:rFonts w:ascii="华文中宋" w:eastAsia="华文中宋" w:cs="华文中宋"/>
                <w:bCs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 wp14:anchorId="724F31D1" wp14:editId="08233719">
                  <wp:extent cx="5143500" cy="19812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5DBF9D" w14:textId="77777777" w:rsidR="00C36E1F" w:rsidRDefault="00C36E1F" w:rsidP="00C36E1F">
            <w:pPr>
              <w:autoSpaceDE w:val="0"/>
              <w:autoSpaceDN w:val="0"/>
              <w:adjustRightInd w:val="0"/>
              <w:jc w:val="center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图</w:t>
            </w:r>
            <w:r>
              <w:rPr>
                <w:rFonts w:ascii="华文中宋" w:eastAsia="华文中宋" w:cs="华文中宋"/>
                <w:b/>
                <w:bCs/>
                <w:color w:val="000000"/>
                <w:kern w:val="0"/>
                <w:sz w:val="18"/>
                <w:szCs w:val="18"/>
              </w:rPr>
              <w:t>2-5-1 8254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的内部接口和引脚</w:t>
            </w:r>
          </w:p>
          <w:p w14:paraId="788C8F92" w14:textId="77777777" w:rsidR="00C36E1F" w:rsidRPr="00FA328E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FA328E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8254 </w:t>
            </w:r>
            <w:r w:rsidRPr="00FA328E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的控制字有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两个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：一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个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用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来设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置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计数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器的工作方式，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称为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方式控制字；另一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个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用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来设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置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读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回命</w:t>
            </w:r>
            <w:r w:rsidRPr="00FA328E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令，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称为读</w:t>
            </w:r>
            <w:proofErr w:type="gramStart"/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回控制</w:t>
            </w:r>
            <w:proofErr w:type="gramEnd"/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字。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这两个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控制字共用一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个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地址，由</w:t>
            </w:r>
            <w:proofErr w:type="gramStart"/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标识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位</w:t>
            </w:r>
            <w:proofErr w:type="gramEnd"/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来区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分。控制字格式如表</w:t>
            </w:r>
            <w:smartTag w:uri="urn:schemas-microsoft-com:office:smarttags" w:element="chsdate">
              <w:smartTagPr>
                <w:attr w:name="Year" w:val="2002"/>
                <w:attr w:name="Month" w:val="5"/>
                <w:attr w:name="Day" w:val="1"/>
                <w:attr w:name="IsLunarDate" w:val="False"/>
                <w:attr w:name="IsROCDate" w:val="False"/>
              </w:smartTagPr>
              <w:r w:rsidRPr="00FA328E">
                <w:rPr>
                  <w:rFonts w:eastAsia="华文中宋"/>
                  <w:bCs/>
                  <w:color w:val="000000"/>
                  <w:kern w:val="0"/>
                  <w:szCs w:val="21"/>
                </w:rPr>
                <w:t>2-5-1</w:t>
              </w:r>
            </w:smartTag>
            <w:r w:rsidRPr="00FA328E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所示。</w:t>
            </w:r>
          </w:p>
          <w:p w14:paraId="436CD451" w14:textId="77777777" w:rsidR="00C36E1F" w:rsidRDefault="00C36E1F" w:rsidP="00C36E1F">
            <w:pPr>
              <w:autoSpaceDE w:val="0"/>
              <w:autoSpaceDN w:val="0"/>
              <w:adjustRightInd w:val="0"/>
              <w:jc w:val="center"/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表</w:t>
            </w:r>
            <w:r>
              <w:rPr>
                <w:rFonts w:ascii="华文中宋" w:eastAsia="华文中宋" w:cs="华文中宋"/>
                <w:b/>
                <w:bCs/>
                <w:color w:val="000000"/>
                <w:kern w:val="0"/>
                <w:sz w:val="18"/>
                <w:szCs w:val="18"/>
              </w:rPr>
              <w:t>2-5-1 8254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的方式控制字格式</w:t>
            </w:r>
          </w:p>
          <w:p w14:paraId="411A0011" w14:textId="0173F76A" w:rsidR="00C36E1F" w:rsidRDefault="00C36E1F" w:rsidP="00C36E1F">
            <w:pPr>
              <w:autoSpaceDE w:val="0"/>
              <w:autoSpaceDN w:val="0"/>
              <w:adjustRightInd w:val="0"/>
              <w:jc w:val="center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 w:val="18"/>
                <w:szCs w:val="18"/>
              </w:rPr>
            </w:pPr>
            <w:r w:rsidRPr="00CA202B">
              <w:rPr>
                <w:rFonts w:ascii="STZhongsong,Bold" w:eastAsia="STZhongsong,Bold" w:cs="STZhongsong,Bold"/>
                <w:b/>
                <w:bCs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 wp14:anchorId="63371A1B" wp14:editId="2CB045D6">
                  <wp:extent cx="4099560" cy="19431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956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816172" w14:textId="77777777" w:rsidR="00C36E1F" w:rsidRDefault="00C36E1F" w:rsidP="00C36E1F">
            <w:pPr>
              <w:autoSpaceDE w:val="0"/>
              <w:autoSpaceDN w:val="0"/>
              <w:adjustRightInd w:val="0"/>
              <w:jc w:val="center"/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表</w:t>
            </w:r>
            <w:r>
              <w:rPr>
                <w:rFonts w:ascii="华文中宋" w:eastAsia="华文中宋" w:cs="华文中宋"/>
                <w:b/>
                <w:bCs/>
                <w:color w:val="000000"/>
                <w:kern w:val="0"/>
                <w:sz w:val="18"/>
                <w:szCs w:val="18"/>
              </w:rPr>
              <w:t>2-5-2 8254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读出控制字格式</w:t>
            </w:r>
          </w:p>
          <w:p w14:paraId="07842105" w14:textId="29702118" w:rsidR="00C36E1F" w:rsidRDefault="00C36E1F" w:rsidP="00C36E1F">
            <w:pPr>
              <w:autoSpaceDE w:val="0"/>
              <w:autoSpaceDN w:val="0"/>
              <w:adjustRightInd w:val="0"/>
              <w:jc w:val="center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 w:val="18"/>
                <w:szCs w:val="18"/>
              </w:rPr>
            </w:pPr>
            <w:r w:rsidRPr="00CA202B">
              <w:rPr>
                <w:rFonts w:ascii="STZhongsong,Bold" w:eastAsia="STZhongsong,Bold" w:cs="STZhongsong,Bold"/>
                <w:b/>
                <w:bCs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 wp14:anchorId="53F16F53" wp14:editId="512C3EC0">
                  <wp:extent cx="4960620" cy="55626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0620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F35EAE" w14:textId="77777777" w:rsidR="00C36E1F" w:rsidRDefault="00C36E1F" w:rsidP="00C36E1F">
            <w:pPr>
              <w:autoSpaceDE w:val="0"/>
              <w:autoSpaceDN w:val="0"/>
              <w:adjustRightInd w:val="0"/>
              <w:jc w:val="center"/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A03005"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表</w:t>
            </w:r>
            <w:r w:rsidRPr="00A03005">
              <w:rPr>
                <w:rFonts w:ascii="华文中宋" w:eastAsia="华文中宋" w:cs="华文中宋"/>
                <w:b/>
                <w:bCs/>
                <w:color w:val="000000"/>
                <w:kern w:val="0"/>
                <w:sz w:val="18"/>
                <w:szCs w:val="18"/>
              </w:rPr>
              <w:t>2-5-3 8254</w:t>
            </w:r>
            <w:r w:rsidRPr="00A03005"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状态字格式</w:t>
            </w:r>
          </w:p>
          <w:p w14:paraId="7D843D4E" w14:textId="042F5ED0" w:rsidR="00C36E1F" w:rsidRPr="00A03005" w:rsidRDefault="00C36E1F" w:rsidP="00C36E1F">
            <w:pPr>
              <w:autoSpaceDE w:val="0"/>
              <w:autoSpaceDN w:val="0"/>
              <w:adjustRightInd w:val="0"/>
              <w:jc w:val="center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 w:val="18"/>
                <w:szCs w:val="18"/>
              </w:rPr>
            </w:pPr>
            <w:r w:rsidRPr="00CA202B">
              <w:rPr>
                <w:rFonts w:ascii="STZhongsong,Bold" w:eastAsia="STZhongsong,Bold" w:cs="STZhongsong,Bold"/>
                <w:b/>
                <w:bCs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 wp14:anchorId="7048A41B" wp14:editId="3E9F6696">
                  <wp:extent cx="5052060" cy="79248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2060" cy="79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30E287" w14:textId="77777777" w:rsidR="00C36E1F" w:rsidRDefault="00C36E1F" w:rsidP="00C36E1F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 w:val="24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华文中宋" w:eastAsia="华文中宋" w:cs="华文中宋"/>
                  <w:b/>
                  <w:bCs/>
                  <w:color w:val="000000"/>
                  <w:kern w:val="0"/>
                  <w:sz w:val="24"/>
                </w:rPr>
                <w:lastRenderedPageBreak/>
                <w:t>2.5.5</w:t>
              </w:r>
            </w:smartTag>
            <w:r>
              <w:rPr>
                <w:rFonts w:ascii="华文中宋" w:eastAsia="华文中宋" w:cs="华文中宋"/>
                <w:b/>
                <w:bCs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24"/>
              </w:rPr>
              <w:t>实验步骤</w:t>
            </w:r>
          </w:p>
          <w:p w14:paraId="4F6F455C" w14:textId="77777777" w:rsidR="00C36E1F" w:rsidRPr="00FA328E" w:rsidRDefault="00C36E1F" w:rsidP="00C36E1F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Cs/>
                <w:color w:val="000000"/>
                <w:kern w:val="0"/>
                <w:szCs w:val="21"/>
              </w:rPr>
            </w:pPr>
            <w:r w:rsidRPr="00FA328E"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  <w:t xml:space="preserve">1. </w:t>
            </w:r>
            <w:r w:rsidRPr="00FA328E">
              <w:rPr>
                <w:rFonts w:ascii="STZhongsong,Bold" w:eastAsia="STZhongsong,Bold" w:cs="STZhongsong,Bold" w:hint="eastAsia"/>
                <w:bCs/>
                <w:color w:val="000000"/>
                <w:kern w:val="0"/>
                <w:szCs w:val="21"/>
              </w:rPr>
              <w:t>计数应用实验</w:t>
            </w:r>
          </w:p>
          <w:p w14:paraId="7AC4BEF9" w14:textId="77777777" w:rsidR="00C36E1F" w:rsidRPr="00FA328E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编写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程序，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将</w:t>
            </w:r>
            <w:r w:rsidRPr="00FA328E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8254 </w:t>
            </w:r>
            <w:r w:rsidRPr="00FA328E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的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计数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器</w:t>
            </w:r>
            <w:r w:rsidRPr="00FA328E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0 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设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置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为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方式</w:t>
            </w:r>
            <w:r w:rsidRPr="00FA328E">
              <w:rPr>
                <w:rFonts w:eastAsia="华文中宋"/>
                <w:bCs/>
                <w:color w:val="000000"/>
                <w:kern w:val="0"/>
                <w:szCs w:val="21"/>
              </w:rPr>
              <w:t>3</w:t>
            </w:r>
            <w:r w:rsidRPr="00FA328E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，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计数值为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十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进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制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数</w:t>
            </w:r>
            <w:r w:rsidRPr="00FA328E">
              <w:rPr>
                <w:rFonts w:eastAsia="华文中宋"/>
                <w:bCs/>
                <w:color w:val="000000"/>
                <w:kern w:val="0"/>
                <w:szCs w:val="21"/>
              </w:rPr>
              <w:t>4</w:t>
            </w:r>
            <w:r w:rsidRPr="00FA328E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，用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单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次脉冲</w:t>
            </w:r>
            <w:r w:rsidRPr="00FA328E">
              <w:rPr>
                <w:rFonts w:eastAsia="华文中宋"/>
                <w:bCs/>
                <w:color w:val="000000"/>
                <w:kern w:val="0"/>
                <w:szCs w:val="21"/>
              </w:rPr>
              <w:t>KK1</w:t>
            </w:r>
            <w:r w:rsidRPr="00FA328E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＋作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为</w:t>
            </w:r>
            <w:r w:rsidRPr="00FA328E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CLK0 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时钟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，</w:t>
            </w:r>
            <w:r w:rsidRPr="00FA328E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OUT0 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连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接</w:t>
            </w:r>
            <w:r w:rsidRPr="00FA328E">
              <w:rPr>
                <w:rFonts w:eastAsia="华文中宋"/>
                <w:bCs/>
                <w:color w:val="000000"/>
                <w:kern w:val="0"/>
                <w:szCs w:val="21"/>
              </w:rPr>
              <w:t>MIR7</w:t>
            </w:r>
            <w:r w:rsidRPr="00FA328E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，每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当</w:t>
            </w:r>
            <w:r w:rsidRPr="00FA328E">
              <w:rPr>
                <w:rFonts w:eastAsia="华文中宋"/>
                <w:bCs/>
                <w:color w:val="000000"/>
                <w:kern w:val="0"/>
                <w:szCs w:val="21"/>
              </w:rPr>
              <w:t>KK1</w:t>
            </w:r>
            <w:r w:rsidRPr="00FA328E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＋按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动</w:t>
            </w:r>
            <w:r w:rsidRPr="00FA328E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5 </w:t>
            </w:r>
            <w:r w:rsidRPr="00FA328E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次后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产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生中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断请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求，在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屏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幕上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显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示字符“</w:t>
            </w:r>
            <w:r w:rsidRPr="00FA328E">
              <w:rPr>
                <w:rFonts w:eastAsia="华文中宋"/>
                <w:bCs/>
                <w:color w:val="000000"/>
                <w:kern w:val="0"/>
                <w:szCs w:val="21"/>
              </w:rPr>
              <w:t>M</w:t>
            </w:r>
            <w:r w:rsidRPr="00FA328E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”。</w:t>
            </w:r>
          </w:p>
          <w:p w14:paraId="68DF4D84" w14:textId="77777777" w:rsidR="00C36E1F" w:rsidRPr="00FA328E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实验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步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骤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：</w:t>
            </w:r>
          </w:p>
          <w:p w14:paraId="59ADB2EB" w14:textId="77777777" w:rsidR="00C36E1F" w:rsidRPr="00FA328E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FA328E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FA328E">
              <w:rPr>
                <w:rFonts w:eastAsia="华文中宋"/>
                <w:bCs/>
                <w:color w:val="000000"/>
                <w:kern w:val="0"/>
                <w:szCs w:val="21"/>
              </w:rPr>
              <w:t>1</w:t>
            </w:r>
            <w:r w:rsidRPr="00FA328E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实验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接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线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如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图</w:t>
            </w:r>
            <w:smartTag w:uri="urn:schemas-microsoft-com:office:smarttags" w:element="chsdate">
              <w:smartTagPr>
                <w:attr w:name="Year" w:val="2002"/>
                <w:attr w:name="Month" w:val="5"/>
                <w:attr w:name="Day" w:val="2"/>
                <w:attr w:name="IsLunarDate" w:val="False"/>
                <w:attr w:name="IsROCDate" w:val="False"/>
              </w:smartTagPr>
              <w:r w:rsidRPr="00FA328E">
                <w:rPr>
                  <w:rFonts w:eastAsia="华文中宋"/>
                  <w:bCs/>
                  <w:color w:val="000000"/>
                  <w:kern w:val="0"/>
                  <w:szCs w:val="21"/>
                </w:rPr>
                <w:t>2-5-2</w:t>
              </w:r>
            </w:smartTag>
            <w:r w:rsidRPr="00FA328E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所示；</w:t>
            </w:r>
          </w:p>
          <w:p w14:paraId="77B5C5C6" w14:textId="77777777" w:rsidR="00C36E1F" w:rsidRPr="00FA328E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FA328E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FA328E">
              <w:rPr>
                <w:rFonts w:eastAsia="华文中宋"/>
                <w:bCs/>
                <w:color w:val="000000"/>
                <w:kern w:val="0"/>
                <w:szCs w:val="21"/>
              </w:rPr>
              <w:t>2</w:t>
            </w:r>
            <w:r w:rsidRPr="00FA328E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编写实验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程序，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经编译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、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链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接无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误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后装入系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统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；</w:t>
            </w:r>
          </w:p>
          <w:p w14:paraId="1371260F" w14:textId="77777777" w:rsidR="00C36E1F" w:rsidRPr="00FA328E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FA328E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FA328E">
              <w:rPr>
                <w:rFonts w:eastAsia="华文中宋"/>
                <w:bCs/>
                <w:color w:val="000000"/>
                <w:kern w:val="0"/>
                <w:szCs w:val="21"/>
              </w:rPr>
              <w:t>3</w:t>
            </w:r>
            <w:r w:rsidRPr="00FA328E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运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行程序，按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动</w:t>
            </w:r>
            <w:r w:rsidRPr="00FA328E">
              <w:rPr>
                <w:rFonts w:eastAsia="华文中宋"/>
                <w:bCs/>
                <w:color w:val="000000"/>
                <w:kern w:val="0"/>
                <w:szCs w:val="21"/>
              </w:rPr>
              <w:t>KK1</w:t>
            </w:r>
            <w:r w:rsidRPr="00FA328E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＋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产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生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单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次脉冲，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观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察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实验现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象；</w:t>
            </w:r>
          </w:p>
          <w:p w14:paraId="76CDBAED" w14:textId="77777777" w:rsidR="00C36E1F" w:rsidRDefault="00C36E1F" w:rsidP="00C36E1F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</w:pPr>
            <w:r w:rsidRPr="00FA328E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FA328E">
              <w:rPr>
                <w:rFonts w:eastAsia="华文中宋"/>
                <w:bCs/>
                <w:color w:val="000000"/>
                <w:kern w:val="0"/>
                <w:szCs w:val="21"/>
              </w:rPr>
              <w:t>4</w:t>
            </w:r>
            <w:r w:rsidRPr="00FA328E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）改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变计数值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，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验证</w:t>
            </w:r>
            <w:r w:rsidRPr="00FA328E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8254 </w:t>
            </w:r>
            <w:r w:rsidRPr="00FA328E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的</w:t>
            </w:r>
            <w:r w:rsidRPr="00FA328E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计数</w:t>
            </w:r>
            <w:r w:rsidRPr="00FA328E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功能。</w:t>
            </w:r>
          </w:p>
          <w:p w14:paraId="4D89201D" w14:textId="36DD4A55" w:rsidR="00C36E1F" w:rsidRPr="00FA328E" w:rsidRDefault="00C36E1F" w:rsidP="00C36E1F">
            <w:pPr>
              <w:autoSpaceDE w:val="0"/>
              <w:autoSpaceDN w:val="0"/>
              <w:adjustRightInd w:val="0"/>
              <w:jc w:val="center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CA202B">
              <w:rPr>
                <w:rFonts w:ascii="华文中宋" w:eastAsia="华文中宋" w:cs="华文中宋"/>
                <w:bCs/>
                <w:noProof/>
                <w:color w:val="000000"/>
                <w:kern w:val="0"/>
                <w:szCs w:val="21"/>
              </w:rPr>
              <w:drawing>
                <wp:inline distT="0" distB="0" distL="0" distR="0" wp14:anchorId="2DCCA1A9" wp14:editId="57B43189">
                  <wp:extent cx="3992880" cy="220218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288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A1E8DB" w14:textId="77777777" w:rsidR="00C36E1F" w:rsidRDefault="00C36E1F" w:rsidP="00C36E1F">
            <w:pPr>
              <w:autoSpaceDE w:val="0"/>
              <w:autoSpaceDN w:val="0"/>
              <w:adjustRightInd w:val="0"/>
              <w:jc w:val="center"/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图</w:t>
            </w:r>
            <w:r>
              <w:rPr>
                <w:rFonts w:ascii="华文中宋" w:eastAsia="华文中宋" w:cs="华文中宋"/>
                <w:b/>
                <w:bCs/>
                <w:color w:val="000000"/>
                <w:kern w:val="0"/>
                <w:sz w:val="18"/>
                <w:szCs w:val="18"/>
              </w:rPr>
              <w:t>2-5-2 8254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计数应用实验接线图</w:t>
            </w:r>
          </w:p>
          <w:p w14:paraId="7E6ED7BF" w14:textId="77777777" w:rsidR="00C36E1F" w:rsidRDefault="00C36E1F" w:rsidP="00C36E1F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kern w:val="0"/>
                <w:szCs w:val="21"/>
              </w:rPr>
            </w:pPr>
            <w:r>
              <w:rPr>
                <w:rFonts w:ascii="STZhongsong,Bold" w:eastAsia="STZhongsong,Bold" w:cs="STZhongsong,Bold" w:hint="eastAsia"/>
                <w:b/>
                <w:bCs/>
                <w:kern w:val="0"/>
                <w:szCs w:val="21"/>
              </w:rPr>
              <w:t>实验程序清单</w:t>
            </w:r>
          </w:p>
          <w:p w14:paraId="7D57B172" w14:textId="77777777" w:rsidR="00C36E1F" w:rsidRPr="00B25412" w:rsidRDefault="00C36E1F" w:rsidP="00C36E1F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  <w:t xml:space="preserve">A8254 </w:t>
            </w:r>
            <w:r w:rsidRPr="00B25412"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  <w:lang w:val="pt-BR"/>
              </w:rPr>
              <w:t xml:space="preserve">  </w:t>
            </w: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  <w:t xml:space="preserve">EQU </w:t>
            </w:r>
            <w:r w:rsidRPr="00B25412"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  <w:lang w:val="pt-BR"/>
              </w:rPr>
              <w:t xml:space="preserve">  </w:t>
            </w: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  <w:t>06C0H</w:t>
            </w:r>
          </w:p>
          <w:p w14:paraId="283F5462" w14:textId="77777777" w:rsidR="00C36E1F" w:rsidRPr="00B25412" w:rsidRDefault="00C36E1F" w:rsidP="00C36E1F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  <w:t>B8254</w:t>
            </w:r>
            <w:r w:rsidRPr="00B25412"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  <w:lang w:val="pt-BR"/>
              </w:rPr>
              <w:t xml:space="preserve">  </w:t>
            </w: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  <w:t xml:space="preserve"> EQU </w:t>
            </w:r>
            <w:r w:rsidRPr="00B25412"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  <w:lang w:val="pt-BR"/>
              </w:rPr>
              <w:t xml:space="preserve">  </w:t>
            </w: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  <w:t>06C2H</w:t>
            </w:r>
          </w:p>
          <w:p w14:paraId="2094F1B8" w14:textId="77777777" w:rsidR="00C36E1F" w:rsidRPr="00B25412" w:rsidRDefault="00C36E1F" w:rsidP="00C36E1F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  <w:t>C8254</w:t>
            </w:r>
            <w:r w:rsidRPr="00B25412"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  <w:lang w:val="pt-BR"/>
              </w:rPr>
              <w:t xml:space="preserve">  </w:t>
            </w: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  <w:t xml:space="preserve"> EQU </w:t>
            </w:r>
            <w:r w:rsidRPr="00B25412"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  <w:lang w:val="pt-BR"/>
              </w:rPr>
              <w:t xml:space="preserve">  </w:t>
            </w: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  <w:t>06C4H</w:t>
            </w:r>
          </w:p>
          <w:p w14:paraId="0D09E994" w14:textId="77777777" w:rsidR="00C36E1F" w:rsidRPr="00B25412" w:rsidRDefault="00C36E1F" w:rsidP="00C36E1F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  <w:t xml:space="preserve">CON8254 EQU </w:t>
            </w:r>
            <w:r w:rsidRPr="00B25412"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  <w:lang w:val="pt-BR"/>
              </w:rPr>
              <w:t xml:space="preserve"> </w:t>
            </w: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  <w:t>06C6H</w:t>
            </w:r>
          </w:p>
          <w:p w14:paraId="50527C0D" w14:textId="77777777" w:rsidR="00C36E1F" w:rsidRDefault="00C36E1F" w:rsidP="00C36E1F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proofErr w:type="gramStart"/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SSTACK </w:t>
            </w:r>
            <w:r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SEGMENT</w:t>
            </w:r>
            <w:proofErr w:type="gramEnd"/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 STACK</w:t>
            </w:r>
          </w:p>
          <w:p w14:paraId="076DDBCA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DW 32 DUP(?)</w:t>
            </w:r>
          </w:p>
          <w:p w14:paraId="1C95786D" w14:textId="77777777" w:rsidR="00C36E1F" w:rsidRDefault="00C36E1F" w:rsidP="00C36E1F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proofErr w:type="gramStart"/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SSTACK </w:t>
            </w:r>
            <w:r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ENDS</w:t>
            </w:r>
            <w:proofErr w:type="gramEnd"/>
          </w:p>
          <w:p w14:paraId="2D39AF3C" w14:textId="77777777" w:rsidR="00C36E1F" w:rsidRDefault="00C36E1F" w:rsidP="00C36E1F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CODE</w:t>
            </w:r>
            <w:r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 SEGMENT</w:t>
            </w:r>
          </w:p>
          <w:p w14:paraId="19046F22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ASSUME </w:t>
            </w:r>
            <w:proofErr w:type="gramStart"/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CS:CODE</w:t>
            </w:r>
            <w:proofErr w:type="gramEnd"/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, SS:SSTACK</w:t>
            </w:r>
          </w:p>
          <w:p w14:paraId="5A283920" w14:textId="77777777" w:rsidR="00C36E1F" w:rsidRDefault="00C36E1F" w:rsidP="00C36E1F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START: PUSH DS</w:t>
            </w:r>
          </w:p>
          <w:p w14:paraId="54246F4B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MOV AX, 0000H</w:t>
            </w:r>
          </w:p>
          <w:p w14:paraId="14CE74F4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MOV DS, AX</w:t>
            </w:r>
          </w:p>
          <w:p w14:paraId="4F696CE9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华文中宋" w:eastAsia="华文中宋" w:cs="华文中宋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lastRenderedPageBreak/>
              <w:t>MOV AX, OFFSET IRQ7 ;</w:t>
            </w:r>
            <w:r>
              <w:rPr>
                <w:rFonts w:ascii="华文中宋" w:eastAsia="华文中宋" w:cs="华文中宋" w:hint="eastAsia"/>
                <w:kern w:val="0"/>
                <w:sz w:val="18"/>
                <w:szCs w:val="18"/>
              </w:rPr>
              <w:t>取中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断</w:t>
            </w:r>
            <w:r>
              <w:rPr>
                <w:rFonts w:ascii="Dotum" w:eastAsia="Dotum" w:hAnsi="Dotum" w:cs="Dotum" w:hint="eastAsia"/>
                <w:kern w:val="0"/>
                <w:sz w:val="18"/>
                <w:szCs w:val="18"/>
              </w:rPr>
              <w:t>入口地址</w:t>
            </w:r>
          </w:p>
          <w:p w14:paraId="1A84104C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华文中宋" w:eastAsia="华文中宋" w:cs="华文中宋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MOV SI, 003CH ;</w:t>
            </w:r>
            <w:r>
              <w:rPr>
                <w:rFonts w:ascii="华文中宋" w:eastAsia="华文中宋" w:cs="华文中宋" w:hint="eastAsia"/>
                <w:kern w:val="0"/>
                <w:sz w:val="18"/>
                <w:szCs w:val="18"/>
              </w:rPr>
              <w:t>中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断</w:t>
            </w:r>
            <w:r>
              <w:rPr>
                <w:rFonts w:ascii="Dotum" w:eastAsia="Dotum" w:hAnsi="Dotum" w:cs="Dotum" w:hint="eastAsia"/>
                <w:kern w:val="0"/>
                <w:sz w:val="18"/>
                <w:szCs w:val="18"/>
              </w:rPr>
              <w:t>矢量地址</w:t>
            </w:r>
          </w:p>
          <w:p w14:paraId="5771EB6E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华文中宋" w:eastAsia="华文中宋" w:cs="华文中宋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MOV [SI], AX ;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填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IRQ7</w:t>
            </w:r>
            <w:r>
              <w:rPr>
                <w:rFonts w:ascii="华文中宋" w:eastAsia="华文中宋" w:cs="华文中宋" w:hint="eastAsia"/>
                <w:kern w:val="0"/>
                <w:sz w:val="18"/>
                <w:szCs w:val="18"/>
              </w:rPr>
              <w:t>的偏移矢量</w:t>
            </w:r>
          </w:p>
          <w:p w14:paraId="4861C12A" w14:textId="77777777" w:rsidR="00C36E1F" w:rsidRPr="00B25412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华文中宋" w:eastAsia="华文中宋" w:cs="华文中宋"/>
                <w:kern w:val="0"/>
                <w:sz w:val="18"/>
                <w:szCs w:val="18"/>
                <w:lang w:val="es-ES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  <w:t>MOV AX, CS ;</w:t>
            </w:r>
            <w:r>
              <w:rPr>
                <w:rFonts w:ascii="华文中宋" w:eastAsia="华文中宋" w:cs="华文中宋" w:hint="eastAsia"/>
                <w:kern w:val="0"/>
                <w:sz w:val="18"/>
                <w:szCs w:val="18"/>
              </w:rPr>
              <w:t>段地址</w:t>
            </w:r>
          </w:p>
          <w:p w14:paraId="693C38CE" w14:textId="77777777" w:rsidR="00C36E1F" w:rsidRPr="00B25412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  <w:t>MOV SI, 003EH</w:t>
            </w:r>
          </w:p>
          <w:p w14:paraId="465C1ACA" w14:textId="77777777" w:rsidR="00C36E1F" w:rsidRPr="00B25412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华文中宋" w:eastAsia="华文中宋" w:cs="华文中宋"/>
                <w:kern w:val="0"/>
                <w:sz w:val="18"/>
                <w:szCs w:val="18"/>
                <w:lang w:val="es-ES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  <w:t>MOV [SI], AX ;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填</w:t>
            </w: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  <w:t>IRQ7</w:t>
            </w:r>
            <w:r>
              <w:rPr>
                <w:rFonts w:ascii="华文中宋" w:eastAsia="华文中宋" w:cs="华文中宋" w:hint="eastAsia"/>
                <w:kern w:val="0"/>
                <w:sz w:val="18"/>
                <w:szCs w:val="18"/>
              </w:rPr>
              <w:t>的段地址矢量</w:t>
            </w:r>
          </w:p>
          <w:p w14:paraId="567C9D0F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CLI</w:t>
            </w:r>
          </w:p>
          <w:p w14:paraId="05A234F3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POP DS</w:t>
            </w:r>
          </w:p>
          <w:p w14:paraId="3AD6025A" w14:textId="77777777" w:rsidR="00C36E1F" w:rsidRDefault="00C36E1F" w:rsidP="00C36E1F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;</w:t>
            </w:r>
            <w:r>
              <w:rPr>
                <w:rFonts w:ascii="华文中宋" w:eastAsia="华文中宋" w:cs="华文中宋" w:hint="eastAsia"/>
                <w:kern w:val="0"/>
                <w:sz w:val="18"/>
                <w:szCs w:val="18"/>
              </w:rPr>
              <w:t>初始化主片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8259</w:t>
            </w:r>
          </w:p>
          <w:p w14:paraId="3F2519C0" w14:textId="77777777" w:rsidR="00C36E1F" w:rsidRPr="00B25412" w:rsidRDefault="00C36E1F" w:rsidP="00C36E1F">
            <w:pPr>
              <w:autoSpaceDE w:val="0"/>
              <w:autoSpaceDN w:val="0"/>
              <w:adjustRightInd w:val="0"/>
              <w:ind w:firstLineChars="450" w:firstLine="810"/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  <w:lang w:val="pt-BR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  <w:t>MOV AL, 11H</w:t>
            </w:r>
          </w:p>
          <w:p w14:paraId="0D59B98A" w14:textId="77777777" w:rsidR="00C36E1F" w:rsidRPr="00B25412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lang w:val="pt-BR"/>
              </w:rPr>
            </w:pPr>
            <w:r w:rsidRPr="00B25412">
              <w:rPr>
                <w:rFonts w:ascii="Courier New" w:hAnsi="Courier New" w:cs="Courier New"/>
                <w:kern w:val="0"/>
                <w:sz w:val="18"/>
                <w:szCs w:val="18"/>
                <w:lang w:val="pt-BR"/>
              </w:rPr>
              <w:t>OUT 20H, AL ;ICW1</w:t>
            </w:r>
          </w:p>
          <w:p w14:paraId="462F8DFE" w14:textId="77777777" w:rsidR="00C36E1F" w:rsidRPr="00B25412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lang w:val="pt-BR"/>
              </w:rPr>
            </w:pPr>
            <w:r w:rsidRPr="00B25412">
              <w:rPr>
                <w:rFonts w:ascii="Courier New" w:hAnsi="Courier New" w:cs="Courier New"/>
                <w:kern w:val="0"/>
                <w:sz w:val="18"/>
                <w:szCs w:val="18"/>
                <w:lang w:val="pt-BR"/>
              </w:rPr>
              <w:t>MOV AL, 08H</w:t>
            </w:r>
          </w:p>
          <w:p w14:paraId="29671F38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OUT </w:t>
            </w:r>
            <w:smartTag w:uri="urn:schemas-microsoft-com:office:smarttags" w:element="place">
              <w:smartTag w:uri="urn:schemas-microsoft-com:office:smarttags" w:element="City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21</w:t>
                </w:r>
              </w:smartTag>
              <w:smartTag w:uri="urn:schemas-microsoft-com:office:smarttags" w:element="State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H</w:t>
                </w:r>
              </w:smartTag>
              <w:r>
                <w:rPr>
                  <w:rFonts w:ascii="Courier New" w:hAnsi="Courier New" w:cs="Courier New"/>
                  <w:kern w:val="0"/>
                  <w:sz w:val="18"/>
                  <w:szCs w:val="18"/>
                </w:rPr>
                <w:t xml:space="preserve">, </w:t>
              </w:r>
              <w:proofErr w:type="gramStart"/>
              <w:smartTag w:uri="urn:schemas-microsoft-com:office:smarttags" w:element="State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AL</w:t>
                </w:r>
              </w:smartTag>
            </w:smartTag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;ICW</w:t>
            </w:r>
            <w:proofErr w:type="gramEnd"/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2</w:t>
            </w:r>
          </w:p>
          <w:p w14:paraId="742567EE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MOV AL, 04H</w:t>
            </w:r>
          </w:p>
          <w:p w14:paraId="5A110554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OUT </w:t>
            </w:r>
            <w:smartTag w:uri="urn:schemas-microsoft-com:office:smarttags" w:element="place">
              <w:smartTag w:uri="urn:schemas-microsoft-com:office:smarttags" w:element="City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21</w:t>
                </w:r>
              </w:smartTag>
              <w:smartTag w:uri="urn:schemas-microsoft-com:office:smarttags" w:element="State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H</w:t>
                </w:r>
              </w:smartTag>
              <w:r>
                <w:rPr>
                  <w:rFonts w:ascii="Courier New" w:hAnsi="Courier New" w:cs="Courier New"/>
                  <w:kern w:val="0"/>
                  <w:sz w:val="18"/>
                  <w:szCs w:val="18"/>
                </w:rPr>
                <w:t xml:space="preserve">, </w:t>
              </w:r>
              <w:proofErr w:type="gramStart"/>
              <w:smartTag w:uri="urn:schemas-microsoft-com:office:smarttags" w:element="State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AL</w:t>
                </w:r>
              </w:smartTag>
            </w:smartTag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;ICW</w:t>
            </w:r>
            <w:proofErr w:type="gramEnd"/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3</w:t>
            </w:r>
          </w:p>
          <w:p w14:paraId="5A0648B2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MOV AL, 01H</w:t>
            </w:r>
          </w:p>
          <w:p w14:paraId="3E1FC50F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OUT </w:t>
            </w:r>
            <w:smartTag w:uri="urn:schemas-microsoft-com:office:smarttags" w:element="place">
              <w:smartTag w:uri="urn:schemas-microsoft-com:office:smarttags" w:element="City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21</w:t>
                </w:r>
              </w:smartTag>
              <w:smartTag w:uri="urn:schemas-microsoft-com:office:smarttags" w:element="State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H</w:t>
                </w:r>
              </w:smartTag>
              <w:r>
                <w:rPr>
                  <w:rFonts w:ascii="Courier New" w:hAnsi="Courier New" w:cs="Courier New"/>
                  <w:kern w:val="0"/>
                  <w:sz w:val="18"/>
                  <w:szCs w:val="18"/>
                </w:rPr>
                <w:t xml:space="preserve">, </w:t>
              </w:r>
              <w:proofErr w:type="gramStart"/>
              <w:smartTag w:uri="urn:schemas-microsoft-com:office:smarttags" w:element="State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AL</w:t>
                </w:r>
              </w:smartTag>
            </w:smartTag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;ICW</w:t>
            </w:r>
            <w:proofErr w:type="gramEnd"/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4</w:t>
            </w:r>
          </w:p>
          <w:p w14:paraId="63D7959B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MOV AL, 6</w:t>
            </w:r>
            <w:proofErr w:type="gramStart"/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FH ;OCW</w:t>
            </w:r>
            <w:proofErr w:type="gramEnd"/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1</w:t>
            </w:r>
          </w:p>
          <w:p w14:paraId="60934E3F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OUT 21H, AL</w:t>
            </w:r>
          </w:p>
          <w:p w14:paraId="0E2DB928" w14:textId="77777777" w:rsidR="00C36E1F" w:rsidRDefault="00C36E1F" w:rsidP="00C36E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;8254</w:t>
            </w:r>
          </w:p>
          <w:p w14:paraId="0B24E716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MOV DX, CON8254</w:t>
            </w:r>
          </w:p>
          <w:p w14:paraId="21C1E945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MOV AL, 10H ;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计数</w:t>
            </w:r>
            <w:r>
              <w:rPr>
                <w:rFonts w:ascii="Dotum" w:eastAsia="Dotum" w:hAnsi="Dotum" w:cs="Dotum" w:hint="eastAsia"/>
                <w:kern w:val="0"/>
                <w:sz w:val="18"/>
                <w:szCs w:val="18"/>
              </w:rPr>
              <w:t>器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0</w:t>
            </w:r>
            <w:r>
              <w:rPr>
                <w:rFonts w:ascii="华文中宋" w:eastAsia="华文中宋" w:hAnsi="Courier New" w:cs="华文中宋" w:hint="eastAsia"/>
                <w:kern w:val="0"/>
                <w:sz w:val="18"/>
                <w:szCs w:val="18"/>
              </w:rPr>
              <w:t>，方式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0</w:t>
            </w:r>
          </w:p>
          <w:p w14:paraId="271ED156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OUT </w:t>
            </w:r>
            <w:smartTag w:uri="urn:schemas-microsoft-com:office:smarttags" w:element="place">
              <w:smartTag w:uri="urn:schemas-microsoft-com:office:smarttags" w:element="City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DX</w:t>
                </w:r>
              </w:smartTag>
              <w:r>
                <w:rPr>
                  <w:rFonts w:ascii="Courier New" w:hAnsi="Courier New" w:cs="Courier New"/>
                  <w:kern w:val="0"/>
                  <w:sz w:val="18"/>
                  <w:szCs w:val="18"/>
                </w:rPr>
                <w:t xml:space="preserve">, </w:t>
              </w:r>
              <w:smartTag w:uri="urn:schemas-microsoft-com:office:smarttags" w:element="State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AL</w:t>
                </w:r>
              </w:smartTag>
            </w:smartTag>
          </w:p>
          <w:p w14:paraId="64519ED7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MOV DX, A8254</w:t>
            </w:r>
          </w:p>
          <w:p w14:paraId="2A478CB4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MOV AL, 04H</w:t>
            </w:r>
          </w:p>
          <w:p w14:paraId="15ED8CC4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OUT </w:t>
            </w:r>
            <w:smartTag w:uri="urn:schemas-microsoft-com:office:smarttags" w:element="place">
              <w:smartTag w:uri="urn:schemas-microsoft-com:office:smarttags" w:element="City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DX</w:t>
                </w:r>
              </w:smartTag>
              <w:r>
                <w:rPr>
                  <w:rFonts w:ascii="Courier New" w:hAnsi="Courier New" w:cs="Courier New"/>
                  <w:kern w:val="0"/>
                  <w:sz w:val="18"/>
                  <w:szCs w:val="18"/>
                </w:rPr>
                <w:t xml:space="preserve">, </w:t>
              </w:r>
              <w:smartTag w:uri="urn:schemas-microsoft-com:office:smarttags" w:element="State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AL</w:t>
                </w:r>
              </w:smartTag>
            </w:smartTag>
          </w:p>
          <w:p w14:paraId="553DF798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STI</w:t>
            </w:r>
          </w:p>
          <w:p w14:paraId="45506B7E" w14:textId="77777777" w:rsidR="00C36E1F" w:rsidRDefault="00C36E1F" w:rsidP="00C36E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AA1:</w:t>
            </w:r>
            <w:r>
              <w:rPr>
                <w:rFonts w:ascii="Courier New" w:hAnsi="Courier New" w:cs="Courier New" w:hint="eastAsia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JMP AA1</w:t>
            </w:r>
          </w:p>
          <w:p w14:paraId="3938A27B" w14:textId="77777777" w:rsidR="00C36E1F" w:rsidRDefault="00C36E1F" w:rsidP="00C36E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IRQ7:</w:t>
            </w:r>
            <w:r>
              <w:rPr>
                <w:rFonts w:ascii="Courier New" w:hAnsi="Courier New" w:cs="Courier New" w:hint="eastAsia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MOV DX, A8254</w:t>
            </w:r>
          </w:p>
          <w:p w14:paraId="4CBE1D21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MOV AL, 04H</w:t>
            </w:r>
          </w:p>
          <w:p w14:paraId="347049AA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OUT </w:t>
            </w:r>
            <w:smartTag w:uri="urn:schemas-microsoft-com:office:smarttags" w:element="place">
              <w:smartTag w:uri="urn:schemas-microsoft-com:office:smarttags" w:element="City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DX</w:t>
                </w:r>
              </w:smartTag>
              <w:r>
                <w:rPr>
                  <w:rFonts w:ascii="Courier New" w:hAnsi="Courier New" w:cs="Courier New"/>
                  <w:kern w:val="0"/>
                  <w:sz w:val="18"/>
                  <w:szCs w:val="18"/>
                </w:rPr>
                <w:t xml:space="preserve">, </w:t>
              </w:r>
              <w:smartTag w:uri="urn:schemas-microsoft-com:office:smarttags" w:element="State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AL</w:t>
                </w:r>
              </w:smartTag>
            </w:smartTag>
          </w:p>
          <w:p w14:paraId="52C6CDF5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MOV AX, 014DH</w:t>
            </w:r>
          </w:p>
          <w:p w14:paraId="2FD8099F" w14:textId="77777777" w:rsidR="00C36E1F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INT 10H ;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显</w:t>
            </w:r>
            <w:r>
              <w:rPr>
                <w:rFonts w:ascii="Dotum" w:eastAsia="Dotum" w:hAnsi="Dotum" w:cs="Dotum" w:hint="eastAsia"/>
                <w:kern w:val="0"/>
                <w:sz w:val="18"/>
                <w:szCs w:val="18"/>
              </w:rPr>
              <w:t>示字符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M</w:t>
            </w:r>
          </w:p>
          <w:p w14:paraId="0DF5D588" w14:textId="77777777" w:rsidR="00C36E1F" w:rsidRPr="00B25412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lang w:val="pt-BR"/>
              </w:rPr>
            </w:pPr>
            <w:r w:rsidRPr="00B25412">
              <w:rPr>
                <w:rFonts w:ascii="Courier New" w:hAnsi="Courier New" w:cs="Courier New"/>
                <w:kern w:val="0"/>
                <w:sz w:val="18"/>
                <w:szCs w:val="18"/>
                <w:lang w:val="pt-BR"/>
              </w:rPr>
              <w:t>MOV AX, 0120H</w:t>
            </w:r>
          </w:p>
          <w:p w14:paraId="2B0D81CC" w14:textId="77777777" w:rsidR="00C36E1F" w:rsidRPr="00B25412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lang w:val="pt-BR"/>
              </w:rPr>
            </w:pPr>
            <w:r w:rsidRPr="00B25412">
              <w:rPr>
                <w:rFonts w:ascii="Courier New" w:hAnsi="Courier New" w:cs="Courier New"/>
                <w:kern w:val="0"/>
                <w:sz w:val="18"/>
                <w:szCs w:val="18"/>
                <w:lang w:val="pt-BR"/>
              </w:rPr>
              <w:t>INT 10H</w:t>
            </w:r>
          </w:p>
          <w:p w14:paraId="40393C36" w14:textId="77777777" w:rsidR="00C36E1F" w:rsidRPr="00B25412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lang w:val="pt-BR"/>
              </w:rPr>
            </w:pPr>
            <w:r w:rsidRPr="00B25412">
              <w:rPr>
                <w:rFonts w:ascii="Courier New" w:hAnsi="Courier New" w:cs="Courier New"/>
                <w:kern w:val="0"/>
                <w:sz w:val="18"/>
                <w:szCs w:val="18"/>
                <w:lang w:val="pt-BR"/>
              </w:rPr>
              <w:t>MOV AL, 20H</w:t>
            </w:r>
          </w:p>
          <w:p w14:paraId="6EC7B9EF" w14:textId="77777777" w:rsidR="00C36E1F" w:rsidRPr="00B25412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华文中宋" w:eastAsia="华文中宋" w:hAnsi="Courier New" w:cs="华文中宋"/>
                <w:kern w:val="0"/>
                <w:sz w:val="18"/>
                <w:szCs w:val="18"/>
                <w:lang w:val="pt-BR"/>
              </w:rPr>
            </w:pPr>
            <w:r w:rsidRPr="00B25412">
              <w:rPr>
                <w:rFonts w:ascii="Courier New" w:hAnsi="Courier New" w:cs="Courier New"/>
                <w:kern w:val="0"/>
                <w:sz w:val="18"/>
                <w:szCs w:val="18"/>
                <w:lang w:val="pt-BR"/>
              </w:rPr>
              <w:t>OUT 20H, AL ;</w:t>
            </w:r>
            <w:r>
              <w:rPr>
                <w:rFonts w:ascii="华文中宋" w:eastAsia="华文中宋" w:hAnsi="Courier New" w:cs="华文中宋" w:hint="eastAsia"/>
                <w:kern w:val="0"/>
                <w:sz w:val="18"/>
                <w:szCs w:val="18"/>
              </w:rPr>
              <w:t>中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断结</w:t>
            </w:r>
            <w:r>
              <w:rPr>
                <w:rFonts w:ascii="Dotum" w:eastAsia="Dotum" w:hAnsi="Dotum" w:cs="Dotum" w:hint="eastAsia"/>
                <w:kern w:val="0"/>
                <w:sz w:val="18"/>
                <w:szCs w:val="18"/>
              </w:rPr>
              <w:t>束命令</w:t>
            </w:r>
          </w:p>
          <w:p w14:paraId="7F34E940" w14:textId="77777777" w:rsidR="00C36E1F" w:rsidRPr="00B25412" w:rsidRDefault="00C36E1F" w:rsidP="00C36E1F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lang w:val="pt-BR"/>
              </w:rPr>
            </w:pPr>
            <w:r w:rsidRPr="00B25412">
              <w:rPr>
                <w:rFonts w:ascii="Courier New" w:hAnsi="Courier New" w:cs="Courier New"/>
                <w:kern w:val="0"/>
                <w:sz w:val="18"/>
                <w:szCs w:val="18"/>
                <w:lang w:val="pt-BR"/>
              </w:rPr>
              <w:lastRenderedPageBreak/>
              <w:t>IRET</w:t>
            </w:r>
          </w:p>
          <w:p w14:paraId="2BE53DF4" w14:textId="77777777" w:rsidR="00C36E1F" w:rsidRPr="00B25412" w:rsidRDefault="00C36E1F" w:rsidP="00C36E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lang w:val="pt-BR"/>
              </w:rPr>
            </w:pPr>
            <w:r w:rsidRPr="00B25412">
              <w:rPr>
                <w:rFonts w:ascii="Courier New" w:hAnsi="Courier New" w:cs="Courier New"/>
                <w:kern w:val="0"/>
                <w:sz w:val="18"/>
                <w:szCs w:val="18"/>
                <w:lang w:val="pt-BR"/>
              </w:rPr>
              <w:t>CODE</w:t>
            </w:r>
            <w:r w:rsidRPr="00B25412">
              <w:rPr>
                <w:rFonts w:ascii="Courier New" w:hAnsi="Courier New" w:cs="Courier New" w:hint="eastAsia"/>
                <w:kern w:val="0"/>
                <w:sz w:val="18"/>
                <w:szCs w:val="18"/>
                <w:lang w:val="pt-BR"/>
              </w:rPr>
              <w:t xml:space="preserve">    </w:t>
            </w:r>
            <w:r w:rsidRPr="00B25412">
              <w:rPr>
                <w:rFonts w:ascii="Courier New" w:hAnsi="Courier New" w:cs="Courier New"/>
                <w:kern w:val="0"/>
                <w:sz w:val="18"/>
                <w:szCs w:val="18"/>
                <w:lang w:val="pt-BR"/>
              </w:rPr>
              <w:t xml:space="preserve"> ENDS</w:t>
            </w:r>
          </w:p>
          <w:p w14:paraId="14867D4E" w14:textId="77777777" w:rsidR="00C36E1F" w:rsidRPr="00B25412" w:rsidRDefault="00C36E1F" w:rsidP="00C36E1F">
            <w:pPr>
              <w:autoSpaceDE w:val="0"/>
              <w:autoSpaceDN w:val="0"/>
              <w:adjustRightInd w:val="0"/>
              <w:ind w:firstLineChars="450" w:firstLine="810"/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  <w:lang w:val="pt-BR"/>
              </w:rPr>
            </w:pPr>
            <w:r w:rsidRPr="00B25412">
              <w:rPr>
                <w:rFonts w:ascii="Courier New" w:hAnsi="Courier New" w:cs="Courier New"/>
                <w:kern w:val="0"/>
                <w:sz w:val="18"/>
                <w:szCs w:val="18"/>
                <w:lang w:val="pt-BR"/>
              </w:rPr>
              <w:t>END START</w:t>
            </w:r>
          </w:p>
          <w:p w14:paraId="2C1E2F7A" w14:textId="77777777" w:rsidR="00C36E1F" w:rsidRDefault="00C36E1F" w:rsidP="00C36E1F">
            <w:pPr>
              <w:adjustRightInd w:val="0"/>
              <w:snapToGrid w:val="0"/>
              <w:spacing w:beforeLines="50" w:before="156" w:afterLines="50" w:after="156"/>
              <w:rPr>
                <w:rFonts w:ascii="宋体" w:hAnsi="宋体"/>
                <w:sz w:val="24"/>
                <w:szCs w:val="24"/>
              </w:rPr>
            </w:pPr>
          </w:p>
          <w:p w14:paraId="626C745A" w14:textId="77777777" w:rsidR="00FC3B52" w:rsidRDefault="00C36E1F" w:rsidP="00C36E1F">
            <w:pPr>
              <w:adjustRightInd w:val="0"/>
              <w:snapToGrid w:val="0"/>
              <w:spacing w:beforeLines="50" w:before="156" w:afterLines="50" w:after="156"/>
              <w:rPr>
                <w:rFonts w:ascii="宋体" w:hAnsi="宋体"/>
                <w:sz w:val="24"/>
                <w:szCs w:val="24"/>
              </w:rPr>
            </w:pPr>
            <w:r w:rsidRPr="00C36E1F">
              <w:rPr>
                <w:rFonts w:ascii="宋体" w:hAnsi="宋体" w:hint="eastAsia"/>
                <w:b/>
                <w:bCs/>
                <w:sz w:val="24"/>
                <w:szCs w:val="24"/>
              </w:rPr>
              <w:t>实验心得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：</w:t>
            </w:r>
            <w:r w:rsidRPr="00B23FA1">
              <w:rPr>
                <w:rFonts w:ascii="宋体" w:hAnsi="宋体" w:hint="eastAsia"/>
                <w:sz w:val="24"/>
                <w:szCs w:val="24"/>
              </w:rPr>
              <w:t>8</w:t>
            </w:r>
            <w:r w:rsidRPr="00B23FA1">
              <w:rPr>
                <w:rFonts w:ascii="宋体" w:hAnsi="宋体"/>
                <w:sz w:val="24"/>
                <w:szCs w:val="24"/>
              </w:rPr>
              <w:t>254</w:t>
            </w:r>
            <w:r w:rsidRPr="00B23FA1">
              <w:rPr>
                <w:rFonts w:ascii="宋体" w:hAnsi="宋体" w:hint="eastAsia"/>
                <w:sz w:val="24"/>
                <w:szCs w:val="24"/>
              </w:rPr>
              <w:t>定时器计数器芯片有多种模式，</w:t>
            </w:r>
            <w:proofErr w:type="gramStart"/>
            <w:r w:rsidRPr="00B23FA1">
              <w:rPr>
                <w:rFonts w:ascii="宋体" w:hAnsi="宋体" w:hint="eastAsia"/>
                <w:sz w:val="24"/>
                <w:szCs w:val="24"/>
              </w:rPr>
              <w:t>其中方式</w:t>
            </w:r>
            <w:proofErr w:type="gramEnd"/>
            <w:r w:rsidRPr="00B23FA1">
              <w:rPr>
                <w:rFonts w:ascii="宋体" w:hAnsi="宋体" w:hint="eastAsia"/>
                <w:sz w:val="24"/>
                <w:szCs w:val="24"/>
              </w:rPr>
              <w:t>0为计数方式，计数结束后产生跃变信号。方式1为外部门控信号的触发模式。方式2为计数分频功能，方式3为方波发生器。实验开始时首先将芯片以及单次脉冲信号相连接。设置好8</w:t>
            </w:r>
            <w:r w:rsidRPr="00B23FA1">
              <w:rPr>
                <w:rFonts w:ascii="宋体" w:hAnsi="宋体"/>
                <w:sz w:val="24"/>
                <w:szCs w:val="24"/>
              </w:rPr>
              <w:t>259</w:t>
            </w:r>
            <w:r w:rsidRPr="00B23FA1">
              <w:rPr>
                <w:rFonts w:ascii="宋体" w:hAnsi="宋体" w:hint="eastAsia"/>
                <w:sz w:val="24"/>
                <w:szCs w:val="24"/>
              </w:rPr>
              <w:t>初始化程序，将1</w:t>
            </w:r>
            <w:r w:rsidRPr="00B23FA1">
              <w:rPr>
                <w:rFonts w:ascii="宋体" w:hAnsi="宋体"/>
                <w:sz w:val="24"/>
                <w:szCs w:val="24"/>
              </w:rPr>
              <w:t>0</w:t>
            </w:r>
            <w:r w:rsidRPr="00B23FA1">
              <w:rPr>
                <w:rFonts w:ascii="宋体" w:hAnsi="宋体" w:hint="eastAsia"/>
                <w:sz w:val="24"/>
                <w:szCs w:val="24"/>
              </w:rPr>
              <w:t>H送到控制字端口，1</w:t>
            </w:r>
            <w:r w:rsidRPr="00B23FA1">
              <w:rPr>
                <w:rFonts w:ascii="宋体" w:hAnsi="宋体"/>
                <w:sz w:val="24"/>
                <w:szCs w:val="24"/>
              </w:rPr>
              <w:t>0</w:t>
            </w:r>
            <w:r w:rsidRPr="00B23FA1">
              <w:rPr>
                <w:rFonts w:ascii="宋体" w:hAnsi="宋体" w:hint="eastAsia"/>
                <w:sz w:val="24"/>
                <w:szCs w:val="24"/>
              </w:rPr>
              <w:t>H表示</w:t>
            </w:r>
            <w:r w:rsidR="00EF6CC7" w:rsidRPr="00B23FA1">
              <w:rPr>
                <w:rFonts w:ascii="宋体" w:hAnsi="宋体" w:hint="eastAsia"/>
                <w:sz w:val="24"/>
                <w:szCs w:val="24"/>
              </w:rPr>
              <w:t>选中计数器0方式0</w:t>
            </w:r>
            <w:r w:rsidR="00500E4C" w:rsidRPr="00B23FA1">
              <w:rPr>
                <w:rFonts w:ascii="宋体" w:hAnsi="宋体" w:hint="eastAsia"/>
                <w:sz w:val="24"/>
                <w:szCs w:val="24"/>
              </w:rPr>
              <w:t>。五次单脉冲后在屏幕上打印出大写字母M，EOI方式结束中断，IRET为子程序调用结束字</w:t>
            </w:r>
            <w:r w:rsidR="007F374C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42B0C0BB" w14:textId="77777777" w:rsidR="007F374C" w:rsidRDefault="007F374C" w:rsidP="00C36E1F">
            <w:pPr>
              <w:adjustRightInd w:val="0"/>
              <w:snapToGrid w:val="0"/>
              <w:spacing w:beforeLines="50" w:before="156" w:afterLines="50" w:after="156"/>
              <w:rPr>
                <w:rFonts w:ascii="宋体" w:hAnsi="宋体"/>
                <w:sz w:val="24"/>
                <w:szCs w:val="24"/>
              </w:rPr>
            </w:pPr>
            <w:r w:rsidRPr="007F374C">
              <w:rPr>
                <w:rFonts w:ascii="宋体" w:hAnsi="宋体" w:hint="eastAsia"/>
                <w:b/>
                <w:bCs/>
                <w:sz w:val="24"/>
                <w:szCs w:val="24"/>
              </w:rPr>
              <w:t>实验理解</w:t>
            </w:r>
            <w:r>
              <w:rPr>
                <w:rFonts w:ascii="宋体" w:hAnsi="宋体" w:hint="eastAsia"/>
                <w:sz w:val="24"/>
                <w:szCs w:val="24"/>
              </w:rPr>
              <w:t>：本实验主要目的是为了让我们了解8</w:t>
            </w:r>
            <w:r>
              <w:rPr>
                <w:rFonts w:ascii="宋体" w:hAnsi="宋体"/>
                <w:sz w:val="24"/>
                <w:szCs w:val="24"/>
              </w:rPr>
              <w:t>253</w:t>
            </w:r>
            <w:r>
              <w:rPr>
                <w:rFonts w:ascii="宋体" w:hAnsi="宋体" w:hint="eastAsia"/>
                <w:sz w:val="24"/>
                <w:szCs w:val="24"/>
              </w:rPr>
              <w:t>定时器计数器的几种模式以及各自的特点。实验时多次利用AX寄存器，作用主要有：利用AX设置控制寄存器、利用AL送计数初值以及利用A</w:t>
            </w:r>
            <w:r>
              <w:rPr>
                <w:rFonts w:ascii="宋体" w:hAnsi="宋体"/>
                <w:sz w:val="24"/>
                <w:szCs w:val="24"/>
              </w:rPr>
              <w:t>L</w:t>
            </w:r>
            <w:r>
              <w:rPr>
                <w:rFonts w:ascii="宋体" w:hAnsi="宋体" w:hint="eastAsia"/>
                <w:sz w:val="24"/>
                <w:szCs w:val="24"/>
              </w:rPr>
              <w:t>显示M字符（此处调用了1</w:t>
            </w:r>
            <w:r>
              <w:rPr>
                <w:rFonts w:ascii="宋体" w:hAnsi="宋体"/>
                <w:sz w:val="24"/>
                <w:szCs w:val="24"/>
              </w:rPr>
              <w:t>0H</w:t>
            </w:r>
            <w:r>
              <w:rPr>
                <w:rFonts w:ascii="宋体" w:hAnsi="宋体" w:hint="eastAsia"/>
                <w:sz w:val="24"/>
                <w:szCs w:val="24"/>
              </w:rPr>
              <w:t>中断）。</w:t>
            </w:r>
          </w:p>
          <w:p w14:paraId="52F9D554" w14:textId="77777777" w:rsidR="007F374C" w:rsidRDefault="007F374C" w:rsidP="00C36E1F">
            <w:pPr>
              <w:adjustRightInd w:val="0"/>
              <w:snapToGrid w:val="0"/>
              <w:spacing w:beforeLines="50" w:before="156" w:afterLines="50" w:after="156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7F374C">
              <w:rPr>
                <w:rFonts w:ascii="宋体" w:hAnsi="宋体" w:hint="eastAsia"/>
                <w:b/>
                <w:bCs/>
                <w:sz w:val="24"/>
                <w:szCs w:val="24"/>
              </w:rPr>
              <w:t>实验图片</w:t>
            </w:r>
          </w:p>
          <w:p w14:paraId="467524EB" w14:textId="77777777" w:rsidR="00597D0D" w:rsidRDefault="00597D0D" w:rsidP="00597D0D">
            <w:pPr>
              <w:adjustRightInd w:val="0"/>
              <w:snapToGrid w:val="0"/>
              <w:spacing w:beforeLines="50" w:before="156" w:afterLines="50" w:after="156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1072D8">
              <w:rPr>
                <w:rFonts w:ascii="Dotum" w:hAnsi="Dotum" w:cs="Dotum"/>
                <w:b/>
                <w:noProof/>
                <w:color w:val="000000"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3F050ED9" wp14:editId="60EC9B57">
                  <wp:extent cx="4564380" cy="6086024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9685" cy="6106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EB9FC7" w14:textId="4C36866B" w:rsidR="00597D0D" w:rsidRDefault="00597D0D" w:rsidP="00597D0D">
            <w:pPr>
              <w:adjustRightInd w:val="0"/>
              <w:snapToGrid w:val="0"/>
              <w:spacing w:beforeLines="50" w:before="156" w:afterLines="50" w:after="156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图 编译结果</w:t>
            </w:r>
          </w:p>
          <w:p w14:paraId="5336C206" w14:textId="77777777" w:rsidR="00597D0D" w:rsidRDefault="00597D0D" w:rsidP="00597D0D">
            <w:pPr>
              <w:adjustRightInd w:val="0"/>
              <w:snapToGrid w:val="0"/>
              <w:spacing w:beforeLines="50" w:before="156" w:afterLines="50" w:after="156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597D0D">
              <w:rPr>
                <w:rFonts w:ascii="宋体" w:hAnsi="宋体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7ACA83C2" wp14:editId="586A1DBA">
                  <wp:extent cx="4714733" cy="62865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5657" cy="6287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6DDB15" w14:textId="60385507" w:rsidR="00597D0D" w:rsidRPr="007F374C" w:rsidRDefault="00597D0D" w:rsidP="00597D0D">
            <w:pPr>
              <w:adjustRightInd w:val="0"/>
              <w:snapToGrid w:val="0"/>
              <w:spacing w:beforeLines="50" w:before="156" w:afterLines="50" w:after="156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图 连接图</w:t>
            </w:r>
          </w:p>
        </w:tc>
      </w:tr>
    </w:tbl>
    <w:p w14:paraId="07A5497E" w14:textId="77777777" w:rsidR="001212B8" w:rsidRPr="006B4AEA" w:rsidRDefault="001212B8" w:rsidP="00341E06">
      <w:pPr>
        <w:rPr>
          <w:sz w:val="28"/>
          <w:szCs w:val="28"/>
        </w:rPr>
      </w:pPr>
    </w:p>
    <w:sectPr w:rsidR="001212B8" w:rsidRPr="006B4AEA" w:rsidSect="005743E5">
      <w:pgSz w:w="10433" w:h="14742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02725C" w14:textId="77777777" w:rsidR="009875C1" w:rsidRDefault="009875C1" w:rsidP="00A91570">
      <w:r>
        <w:separator/>
      </w:r>
    </w:p>
  </w:endnote>
  <w:endnote w:type="continuationSeparator" w:id="0">
    <w:p w14:paraId="24E2FFE1" w14:textId="77777777" w:rsidR="009875C1" w:rsidRDefault="009875C1" w:rsidP="00A915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Zhongsong,Bold">
    <w:altName w:val="宋体"/>
    <w:panose1 w:val="00000000000000000000"/>
    <w:charset w:val="86"/>
    <w:family w:val="auto"/>
    <w:notTrueType/>
    <w:pitch w:val="default"/>
    <w:sig w:usb0="00000003" w:usb1="080E0000" w:usb2="00000010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C90F31" w14:textId="77777777" w:rsidR="009875C1" w:rsidRDefault="009875C1" w:rsidP="00A91570">
      <w:r>
        <w:separator/>
      </w:r>
    </w:p>
  </w:footnote>
  <w:footnote w:type="continuationSeparator" w:id="0">
    <w:p w14:paraId="22E50DF2" w14:textId="77777777" w:rsidR="009875C1" w:rsidRDefault="009875C1" w:rsidP="00A915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6"/>
    <w:multiLevelType w:val="multilevel"/>
    <w:tmpl w:val="00000006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、"/>
      <w:lvlJc w:val="left"/>
      <w:pPr>
        <w:tabs>
          <w:tab w:val="num" w:pos="786"/>
        </w:tabs>
        <w:ind w:left="786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0000009"/>
    <w:multiLevelType w:val="multilevel"/>
    <w:tmpl w:val="00000009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>
      <w:start w:val="1"/>
      <w:numFmt w:val="decimal"/>
      <w:lvlText w:val="%3、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10"/>
    <w:multiLevelType w:val="multilevel"/>
    <w:tmpl w:val="00000010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252E0CD9"/>
    <w:multiLevelType w:val="hybridMultilevel"/>
    <w:tmpl w:val="7CD2F796"/>
    <w:lvl w:ilvl="0" w:tplc="087A96B8">
      <w:start w:val="5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27966560"/>
    <w:multiLevelType w:val="hybridMultilevel"/>
    <w:tmpl w:val="944C9654"/>
    <w:lvl w:ilvl="0" w:tplc="2B8AB0F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6E638FD"/>
    <w:multiLevelType w:val="hybridMultilevel"/>
    <w:tmpl w:val="EEC6B7D4"/>
    <w:lvl w:ilvl="0" w:tplc="4A6440D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DB0673"/>
    <w:multiLevelType w:val="hybridMultilevel"/>
    <w:tmpl w:val="8C06683A"/>
    <w:lvl w:ilvl="0" w:tplc="1200E4D6">
      <w:start w:val="2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7C076DB8"/>
    <w:multiLevelType w:val="hybridMultilevel"/>
    <w:tmpl w:val="DEB2E904"/>
    <w:lvl w:ilvl="0" w:tplc="22741D7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F0121AC"/>
    <w:multiLevelType w:val="hybridMultilevel"/>
    <w:tmpl w:val="4F4207BE"/>
    <w:lvl w:ilvl="0" w:tplc="FA10E22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4"/>
  </w:num>
  <w:num w:numId="2">
    <w:abstractNumId w:val="8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7173"/>
    <w:rsid w:val="000D711E"/>
    <w:rsid w:val="000E2D80"/>
    <w:rsid w:val="001212B8"/>
    <w:rsid w:val="00146FFC"/>
    <w:rsid w:val="00297173"/>
    <w:rsid w:val="003166EF"/>
    <w:rsid w:val="00341E06"/>
    <w:rsid w:val="003A54BF"/>
    <w:rsid w:val="003C3944"/>
    <w:rsid w:val="003F334E"/>
    <w:rsid w:val="003F5CBE"/>
    <w:rsid w:val="00426860"/>
    <w:rsid w:val="0043458E"/>
    <w:rsid w:val="00446E6D"/>
    <w:rsid w:val="00500E4C"/>
    <w:rsid w:val="005164DF"/>
    <w:rsid w:val="005204BD"/>
    <w:rsid w:val="0055310C"/>
    <w:rsid w:val="005743E5"/>
    <w:rsid w:val="00591267"/>
    <w:rsid w:val="00597D0D"/>
    <w:rsid w:val="006554B7"/>
    <w:rsid w:val="00660F3B"/>
    <w:rsid w:val="006B4AEA"/>
    <w:rsid w:val="00764E85"/>
    <w:rsid w:val="007946D3"/>
    <w:rsid w:val="007B558E"/>
    <w:rsid w:val="007F0426"/>
    <w:rsid w:val="007F374C"/>
    <w:rsid w:val="00830B01"/>
    <w:rsid w:val="0083238A"/>
    <w:rsid w:val="009875C1"/>
    <w:rsid w:val="00A91570"/>
    <w:rsid w:val="00AB3F41"/>
    <w:rsid w:val="00B23FA1"/>
    <w:rsid w:val="00B615CC"/>
    <w:rsid w:val="00B66767"/>
    <w:rsid w:val="00BB6B72"/>
    <w:rsid w:val="00BB7CF9"/>
    <w:rsid w:val="00BC210D"/>
    <w:rsid w:val="00C33067"/>
    <w:rsid w:val="00C36E1F"/>
    <w:rsid w:val="00C7763E"/>
    <w:rsid w:val="00D10580"/>
    <w:rsid w:val="00D13AB9"/>
    <w:rsid w:val="00D821B2"/>
    <w:rsid w:val="00D94D3D"/>
    <w:rsid w:val="00E85FCE"/>
    <w:rsid w:val="00E95421"/>
    <w:rsid w:val="00EB1F17"/>
    <w:rsid w:val="00EC228F"/>
    <w:rsid w:val="00EF6CC7"/>
    <w:rsid w:val="00F20108"/>
    <w:rsid w:val="00F87B9A"/>
    <w:rsid w:val="00FC3B52"/>
    <w:rsid w:val="00FD3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ity"/>
  <w:smartTagType w:namespaceuri="urn:schemas-microsoft-com:office:smarttags" w:name="State"/>
  <w:smartTagType w:namespaceuri="urn:schemas-microsoft-com:office:smarttags" w:name="place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44FDA258"/>
  <w15:docId w15:val="{504C6F72-F082-41A5-8B39-2CFD8E90B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2D80"/>
    <w:pPr>
      <w:widowControl w:val="0"/>
      <w:jc w:val="both"/>
    </w:pPr>
  </w:style>
  <w:style w:type="paragraph" w:styleId="2">
    <w:name w:val="heading 2"/>
    <w:basedOn w:val="a"/>
    <w:link w:val="21"/>
    <w:autoRedefine/>
    <w:uiPriority w:val="9"/>
    <w:qFormat/>
    <w:rsid w:val="007F0426"/>
    <w:pPr>
      <w:keepNext/>
      <w:keepLines/>
      <w:adjustRightInd w:val="0"/>
      <w:snapToGrid w:val="0"/>
      <w:spacing w:line="288" w:lineRule="auto"/>
      <w:ind w:leftChars="50" w:left="120"/>
      <w:jc w:val="left"/>
      <w:outlineLvl w:val="1"/>
    </w:pPr>
    <w:rPr>
      <w:rFonts w:asciiTheme="minorEastAsia" w:eastAsia="宋体" w:hAnsiTheme="minorEastAsia" w:cstheme="majorBidi"/>
      <w:b/>
      <w:bCs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7173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97173"/>
    <w:rPr>
      <w:sz w:val="18"/>
      <w:szCs w:val="18"/>
    </w:rPr>
  </w:style>
  <w:style w:type="paragraph" w:styleId="a5">
    <w:name w:val="Subtitle"/>
    <w:basedOn w:val="a"/>
    <w:next w:val="a"/>
    <w:link w:val="a6"/>
    <w:uiPriority w:val="11"/>
    <w:qFormat/>
    <w:rsid w:val="0029717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29717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Document Map"/>
    <w:basedOn w:val="a"/>
    <w:link w:val="a8"/>
    <w:uiPriority w:val="99"/>
    <w:semiHidden/>
    <w:unhideWhenUsed/>
    <w:rsid w:val="00297173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297173"/>
    <w:rPr>
      <w:rFonts w:ascii="宋体" w:eastAsia="宋体"/>
      <w:sz w:val="18"/>
      <w:szCs w:val="18"/>
    </w:rPr>
  </w:style>
  <w:style w:type="table" w:styleId="a9">
    <w:name w:val="Table Grid"/>
    <w:basedOn w:val="a1"/>
    <w:uiPriority w:val="59"/>
    <w:rsid w:val="0029717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List Paragraph"/>
    <w:basedOn w:val="a"/>
    <w:uiPriority w:val="34"/>
    <w:qFormat/>
    <w:rsid w:val="007F0426"/>
    <w:pPr>
      <w:ind w:firstLineChars="200" w:firstLine="420"/>
    </w:pPr>
  </w:style>
  <w:style w:type="character" w:customStyle="1" w:styleId="20">
    <w:name w:val="标题 2 字符"/>
    <w:basedOn w:val="a0"/>
    <w:uiPriority w:val="9"/>
    <w:semiHidden/>
    <w:rsid w:val="007F04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1">
    <w:name w:val="标题 2 字符1"/>
    <w:basedOn w:val="a0"/>
    <w:link w:val="2"/>
    <w:uiPriority w:val="9"/>
    <w:locked/>
    <w:rsid w:val="007F0426"/>
    <w:rPr>
      <w:rFonts w:asciiTheme="minorEastAsia" w:eastAsia="宋体" w:hAnsiTheme="minorEastAsia" w:cstheme="majorBidi"/>
      <w:b/>
      <w:bCs/>
      <w:sz w:val="24"/>
      <w:szCs w:val="21"/>
    </w:rPr>
  </w:style>
  <w:style w:type="paragraph" w:styleId="ab">
    <w:name w:val="header"/>
    <w:basedOn w:val="a"/>
    <w:link w:val="ac"/>
    <w:uiPriority w:val="99"/>
    <w:unhideWhenUsed/>
    <w:rsid w:val="00A915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A91570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A915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A915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95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D28041-4BAC-4C00-8A26-513DFAAB7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8</Pages>
  <Words>348</Words>
  <Characters>1989</Characters>
  <Application>Microsoft Office Word</Application>
  <DocSecurity>0</DocSecurity>
  <Lines>16</Lines>
  <Paragraphs>4</Paragraphs>
  <ScaleCrop>false</ScaleCrop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獠 牙</cp:lastModifiedBy>
  <cp:revision>35</cp:revision>
  <dcterms:created xsi:type="dcterms:W3CDTF">2020-04-10T06:21:00Z</dcterms:created>
  <dcterms:modified xsi:type="dcterms:W3CDTF">2020-12-08T07:12:00Z</dcterms:modified>
</cp:coreProperties>
</file>